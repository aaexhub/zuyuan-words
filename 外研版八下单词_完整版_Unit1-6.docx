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3AE27">
      <w:pPr>
        <w:pStyle w:val="3"/>
      </w:pPr>
      <w:r>
        <w:rPr>
          <w:rFonts w:hint="eastAsia"/>
          <w:lang w:eastAsia="zh-CN"/>
        </w:rPr>
        <w:t>　　　　　　　　　　　　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t>Unit1</w:t>
      </w:r>
    </w:p>
    <w:p w14:paraId="5DBAE763">
      <w:r>
        <w:t>1. spiderman  n. “蜘蛛人”(指高空作业人员)</w:t>
      </w:r>
    </w:p>
    <w:p w14:paraId="473D804D">
      <w:r>
        <w:t>2. wet  adj. 湿的，潮湿的</w:t>
      </w:r>
    </w:p>
    <w:p w14:paraId="4909DCCB">
      <w:r>
        <w:t>3. drop  n. (液体的)滴</w:t>
      </w:r>
    </w:p>
    <w:p w14:paraId="579CEBC8">
      <w:r>
        <w:t>4. sweat  n. 汗，汗水</w:t>
      </w:r>
    </w:p>
    <w:p w14:paraId="6CF0ECC6">
      <w:r>
        <w:t>5. watermelon  n. 西瓜</w:t>
      </w:r>
    </w:p>
    <w:p w14:paraId="16124A78">
      <w:r>
        <w:t>6. remind  v. 使想起</w:t>
      </w:r>
    </w:p>
    <w:p w14:paraId="69B32493">
      <w:r>
        <w:t>7. newborn  adj. 新生的</w:t>
      </w:r>
    </w:p>
    <w:p w14:paraId="2D656D80">
      <w:r>
        <w:t>8. brush  n. 刷子；毛刷</w:t>
      </w:r>
    </w:p>
    <w:p w14:paraId="69ABAE75">
      <w:r>
        <w:t>9. speech  n. 演讲</w:t>
      </w:r>
    </w:p>
    <w:p w14:paraId="0136E97C">
      <w:r>
        <w:t>10. challenging  adj. 富有挑战性的</w:t>
      </w:r>
    </w:p>
    <w:p w14:paraId="68BDB4B5">
      <w:r>
        <w:t>11. context  n. 上下文，语境</w:t>
      </w:r>
    </w:p>
    <w:p w14:paraId="362EFBD6">
      <w:r>
        <w:t>12. company  n. 公司</w:t>
      </w:r>
    </w:p>
    <w:p w14:paraId="5DFEB0BF">
      <w:r>
        <w:t>13. interview  n. 面试</w:t>
      </w:r>
    </w:p>
    <w:p w14:paraId="3A905441">
      <w:r>
        <w:t>14. communication  n. 交流；沟通</w:t>
      </w:r>
    </w:p>
    <w:p w14:paraId="3F95D4E3">
      <w:r>
        <w:t>15. skill  n. 技能</w:t>
      </w:r>
    </w:p>
    <w:p w14:paraId="7A4220E2">
      <w:r>
        <w:t>16. personality  n. 个性</w:t>
      </w:r>
    </w:p>
    <w:p w14:paraId="26FF5E18">
      <w:r>
        <w:t>17. require  v. 需要</w:t>
      </w:r>
    </w:p>
    <w:p w14:paraId="53B49834">
      <w:r>
        <w:t>18. organise  v. 组织</w:t>
      </w:r>
    </w:p>
    <w:p w14:paraId="043CA555">
      <w:r>
        <w:t>19. throughout  prep. 自始至终</w:t>
      </w:r>
    </w:p>
    <w:p w14:paraId="32D4B5FA">
      <w:r>
        <w:t>20. benefit  n. 好处</w:t>
      </w:r>
    </w:p>
    <w:p w14:paraId="01D8F6CB">
      <w:r>
        <w:t>21. leadership  n. 领导能力</w:t>
      </w:r>
    </w:p>
    <w:p w14:paraId="1533B362">
      <w:r>
        <w:t>22. training  n. 训练</w:t>
      </w:r>
    </w:p>
    <w:p w14:paraId="0CE51304">
      <w:r>
        <w:t>23. cashier  n. 出纳员</w:t>
      </w:r>
    </w:p>
    <w:p w14:paraId="4128E018">
      <w:r>
        <w:t>24. necessary  adj. 必要的</w:t>
      </w:r>
    </w:p>
    <w:p w14:paraId="4D12C631">
      <w:r>
        <w:t>25. replace  v. 替换</w:t>
      </w:r>
    </w:p>
    <w:p w14:paraId="31015E2E">
      <w:r>
        <w:t>26. human  adj. 人类的</w:t>
      </w:r>
    </w:p>
    <w:p w14:paraId="7E1BB0E5">
      <w:r>
        <w:t>27. pilot  n. 飞行员</w:t>
      </w:r>
    </w:p>
    <w:p w14:paraId="49D9617E">
      <w:r>
        <w:t>28. autopilot  n. 自动驾驶仪</w:t>
      </w:r>
    </w:p>
    <w:p w14:paraId="0840A272">
      <w:r>
        <w:t>29. tourism  n. 旅游业</w:t>
      </w:r>
    </w:p>
    <w:p w14:paraId="2522E958">
      <w:r>
        <w:t>30. surely  adv. 确实地</w:t>
      </w:r>
    </w:p>
    <w:p w14:paraId="42897C23">
      <w:r>
        <w:t>31. provide  v. 提供</w:t>
      </w:r>
    </w:p>
    <w:p w14:paraId="44257AC0">
      <w:r>
        <w:t>32. low  adj. 低的</w:t>
      </w:r>
    </w:p>
    <w:p w14:paraId="508AF0C0">
      <w:r>
        <w:t>33. beyond  adv. 在更远处</w:t>
      </w:r>
    </w:p>
    <w:p w14:paraId="31A82C1C">
      <w:r>
        <w:t>34. virtual  adj. 虚拟的</w:t>
      </w:r>
    </w:p>
    <w:p w14:paraId="05C9158E">
      <w:r>
        <w:t>35. reality  n. 现实</w:t>
      </w:r>
    </w:p>
    <w:p w14:paraId="5A9AC8DE">
      <w:r>
        <w:t>36. fashionable  adj. 时髦的</w:t>
      </w:r>
    </w:p>
    <w:p w14:paraId="331E2BF9">
      <w:r>
        <w:t>37. market  n. 市场</w:t>
      </w:r>
    </w:p>
    <w:p w14:paraId="32951585">
      <w:r>
        <w:br w:type="page"/>
      </w:r>
    </w:p>
    <w:p w14:paraId="158FCBB0">
      <w:pPr>
        <w:pStyle w:val="3"/>
      </w:pPr>
      <w:r>
        <w:t>Unit2</w:t>
      </w:r>
    </w:p>
    <w:p w14:paraId="73D6B17C">
      <w:r>
        <w:t>1. pm  n. 下午</w:t>
      </w:r>
    </w:p>
    <w:p w14:paraId="244CF7C6">
      <w:r>
        <w:t>2. promise  v. 许诺；保证</w:t>
      </w:r>
    </w:p>
    <w:p w14:paraId="464A657C">
      <w:r>
        <w:t>3. promise  n. 诺言</w:t>
      </w:r>
    </w:p>
    <w:p w14:paraId="56DBA15B">
      <w:r>
        <w:t>4. tonight  adv. 今晚</w:t>
      </w:r>
    </w:p>
    <w:p w14:paraId="0E1105A6">
      <w:r>
        <w:t>5. interrupt  v. 打断</w:t>
      </w:r>
    </w:p>
    <w:p w14:paraId="778C2A86">
      <w:r>
        <w:t>6. realise  v. 意识到</w:t>
      </w:r>
    </w:p>
    <w:p w14:paraId="2C4E7198">
      <w:r>
        <w:t>7. lamp  n. 灯</w:t>
      </w:r>
    </w:p>
    <w:p w14:paraId="684B6F91">
      <w:r>
        <w:t>8. blouse  n. 女衬衫</w:t>
      </w:r>
    </w:p>
    <w:p w14:paraId="7F96B240">
      <w:r>
        <w:t>9. pale  adj. 苍白的</w:t>
      </w:r>
    </w:p>
    <w:p w14:paraId="586782FC">
      <w:r>
        <w:t>10. attach  v. 系；贴</w:t>
      </w:r>
    </w:p>
    <w:p w14:paraId="22C5F683">
      <w:r>
        <w:t>11. wrist  n. 手腕</w:t>
      </w:r>
    </w:p>
    <w:p w14:paraId="0395D7C5">
      <w:r>
        <w:t>12. policewoman  n. 女警察</w:t>
      </w:r>
    </w:p>
    <w:p w14:paraId="3B4F444E">
      <w:r>
        <w:t>13. elderly  adj. 年老的</w:t>
      </w:r>
    </w:p>
    <w:p w14:paraId="6A1062E0">
      <w:r>
        <w:t>14. plot  n. 情节</w:t>
      </w:r>
    </w:p>
    <w:p w14:paraId="47C26D1C">
      <w:r>
        <w:t>15. point  n. 要点</w:t>
      </w:r>
    </w:p>
    <w:p w14:paraId="3F58019C">
      <w:r>
        <w:t>16. lazy  adj. 懒散的</w:t>
      </w:r>
    </w:p>
    <w:p w14:paraId="4B189445">
      <w:r>
        <w:t>17. sofa  n. 沙发</w:t>
      </w:r>
    </w:p>
    <w:p w14:paraId="681D4232">
      <w:r>
        <w:t>18. term  n. 学期</w:t>
      </w:r>
    </w:p>
    <w:p w14:paraId="468360E6">
      <w:r>
        <w:t>19. conversation  n. 谈话</w:t>
      </w:r>
    </w:p>
    <w:p w14:paraId="73033547">
      <w:r>
        <w:t>20. disagreement  n. 分歧</w:t>
      </w:r>
    </w:p>
    <w:p w14:paraId="049CF096">
      <w:r>
        <w:t>21. peer  n. 同龄人</w:t>
      </w:r>
    </w:p>
    <w:p w14:paraId="52D16776">
      <w:r>
        <w:t>22. pressure  n. 压力</w:t>
      </w:r>
    </w:p>
    <w:p w14:paraId="73FF6DFA">
      <w:r>
        <w:t>23. disappointed  adj. 失望的</w:t>
      </w:r>
    </w:p>
    <w:p w14:paraId="103B6FA8">
      <w:r>
        <w:t>24. fail  v. 失败</w:t>
      </w:r>
    </w:p>
    <w:p w14:paraId="0C8A4ED6">
      <w:r>
        <w:t>25. heartbreaking  adj. 令人心碎的</w:t>
      </w:r>
    </w:p>
    <w:p w14:paraId="5F8405FF">
      <w:r>
        <w:t>26. skiing  n. 滑雪运动</w:t>
      </w:r>
    </w:p>
    <w:p w14:paraId="7F7C8F6A">
      <w:r>
        <w:t>27. completely  adv. 完全地</w:t>
      </w:r>
    </w:p>
    <w:p w14:paraId="1776B011">
      <w:r>
        <w:t>28. upon  prep. 在……上面</w:t>
      </w:r>
    </w:p>
    <w:p w14:paraId="5946D888">
      <w:r>
        <w:t>29. fall upon  落在……身上</w:t>
      </w:r>
    </w:p>
    <w:p w14:paraId="7000FBE9">
      <w:r>
        <w:t>30. clearly  adv. 清楚地</w:t>
      </w:r>
    </w:p>
    <w:p w14:paraId="04EF282B">
      <w:r>
        <w:br w:type="page"/>
      </w:r>
    </w:p>
    <w:p w14:paraId="0FFF28FE">
      <w:pPr>
        <w:pStyle w:val="3"/>
      </w:pPr>
      <w:r>
        <w:t>Unit3</w:t>
      </w:r>
    </w:p>
    <w:p w14:paraId="5556F266">
      <w:r>
        <w:t>1. director  n. 导演</w:t>
      </w:r>
    </w:p>
    <w:p w14:paraId="75C4BE27">
      <w:r>
        <w:t>2. drama  n. 戏剧</w:t>
      </w:r>
    </w:p>
    <w:p w14:paraId="2B090903">
      <w:r>
        <w:t>3. leader  n. 领导者</w:t>
      </w:r>
    </w:p>
    <w:p w14:paraId="02AE9510">
      <w:r>
        <w:t>4. role  n. 角色</w:t>
      </w:r>
    </w:p>
    <w:p w14:paraId="1A71A998">
      <w:r>
        <w:t>5. freeze  v. 突然停止</w:t>
      </w:r>
    </w:p>
    <w:p w14:paraId="68691806">
      <w:r>
        <w:t>6. silence  n. 沉默</w:t>
      </w:r>
    </w:p>
    <w:p w14:paraId="4F406FCB">
      <w:r>
        <w:t>7. awful  adj. 糟糕的</w:t>
      </w:r>
    </w:p>
    <w:p w14:paraId="7A25A0C5">
      <w:r>
        <w:t>8. advise  v. 建议</w:t>
      </w:r>
    </w:p>
    <w:p w14:paraId="5FF727BB">
      <w:r>
        <w:t>9. yours  pron. 你的</w:t>
      </w:r>
    </w:p>
    <w:p w14:paraId="212B6DF4">
      <w:r>
        <w:t>10. teamwork  n. 合作</w:t>
      </w:r>
    </w:p>
    <w:p w14:paraId="43DA5FD7">
      <w:r>
        <w:t>11. strength  n. 优点</w:t>
      </w:r>
    </w:p>
    <w:p w14:paraId="7D55FCC1">
      <w:r>
        <w:t>12. weakness  n. 缺点</w:t>
      </w:r>
    </w:p>
    <w:p w14:paraId="2C2EBBBF">
      <w:r>
        <w:t>13. queen  n. 女王</w:t>
      </w:r>
    </w:p>
    <w:p w14:paraId="4FD16F9A">
      <w:r>
        <w:t>14. vote  v. 投票</w:t>
      </w:r>
    </w:p>
    <w:p w14:paraId="01B87554">
      <w:r>
        <w:t>15. suggestion  n. 建议</w:t>
      </w:r>
    </w:p>
    <w:p w14:paraId="531C006A">
      <w:r>
        <w:t>16. meeting  n. 会议</w:t>
      </w:r>
    </w:p>
    <w:p w14:paraId="210A1236">
      <w:r>
        <w:t>17. captain  n. 队长</w:t>
      </w:r>
    </w:p>
    <w:p w14:paraId="769F66FA">
      <w:r>
        <w:t>18. camp  v. 露营</w:t>
      </w:r>
    </w:p>
    <w:p w14:paraId="69E6E17B">
      <w:r>
        <w:t>19. go camping  去露营</w:t>
      </w:r>
    </w:p>
    <w:p w14:paraId="343B731F">
      <w:r>
        <w:t>20. tape  n. 带子</w:t>
      </w:r>
    </w:p>
    <w:p w14:paraId="6C08F8BA">
      <w:r>
        <w:t>21. voluntary  adj. 志愿的</w:t>
      </w:r>
    </w:p>
    <w:p w14:paraId="5642734C">
      <w:r>
        <w:t>22. cooperation  n. 合作</w:t>
      </w:r>
    </w:p>
    <w:p w14:paraId="2EFB0FC2">
      <w:r>
        <w:t>23. shy  adj. 害羞的</w:t>
      </w:r>
    </w:p>
    <w:p w14:paraId="24A59C16">
      <w:r>
        <w:t>24. confidence  n. 信心</w:t>
      </w:r>
    </w:p>
    <w:p w14:paraId="76931B16">
      <w:r>
        <w:t>25. noon  n. 正午</w:t>
      </w:r>
    </w:p>
    <w:p w14:paraId="608CFBF6">
      <w:r>
        <w:t>26. climber  n. 登山者</w:t>
      </w:r>
    </w:p>
    <w:p w14:paraId="7E922BCC">
      <w:r>
        <w:t>27. roof  n. 顶部</w:t>
      </w:r>
    </w:p>
    <w:p w14:paraId="638ABDAA">
      <w:r>
        <w:t>28. the roof of the world  世界屋脊</w:t>
      </w:r>
    </w:p>
    <w:p w14:paraId="099C1B7D">
      <w:r>
        <w:t>29. thirty-metre-high  adj. 三十米高的</w:t>
      </w:r>
    </w:p>
    <w:p w14:paraId="6039146E">
      <w:r>
        <w:t>30. ladder  n. 梯子</w:t>
      </w:r>
    </w:p>
    <w:p w14:paraId="682ED665">
      <w:r>
        <w:t>31. teammate  n. 队友</w:t>
      </w:r>
    </w:p>
    <w:p w14:paraId="336B3A3B">
      <w:r>
        <w:t>32. lower  v. 降低</w:t>
      </w:r>
    </w:p>
    <w:p w14:paraId="51A81B41">
      <w:r>
        <w:t>33. painful  adj. 令人痛苦的</w:t>
      </w:r>
    </w:p>
    <w:p w14:paraId="7ADDFD56">
      <w:r>
        <w:t>34. rope  n. 绳索</w:t>
      </w:r>
    </w:p>
    <w:p w14:paraId="16352959">
      <w:r>
        <w:t>35. effort  n. 努力</w:t>
      </w:r>
    </w:p>
    <w:p w14:paraId="174D0C50">
      <w:r>
        <w:t>36. make every effort  尽一切努力</w:t>
      </w:r>
    </w:p>
    <w:p w14:paraId="76C89E7C">
      <w:r>
        <w:t>37. north  n. 北方</w:t>
      </w:r>
    </w:p>
    <w:p w14:paraId="337F4E5C">
      <w:r>
        <w:t>38. base  n. 基地</w:t>
      </w:r>
    </w:p>
    <w:p w14:paraId="1A0CC4ED">
      <w:r>
        <w:t>39. base camp  大本营</w:t>
      </w:r>
    </w:p>
    <w:p w14:paraId="78C24568">
      <w:r>
        <w:t>40. mountaineering  n. 登山运动</w:t>
      </w:r>
    </w:p>
    <w:p w14:paraId="2BC2AB08">
      <w:r>
        <w:br w:type="page"/>
      </w:r>
    </w:p>
    <w:p w14:paraId="06A1095E">
      <w:pPr>
        <w:pStyle w:val="3"/>
      </w:pPr>
      <w:r>
        <w:t>Unit4</w:t>
      </w:r>
    </w:p>
    <w:p w14:paraId="20260304">
      <w:r>
        <w:t>1. excuse  v. 原谅</w:t>
      </w:r>
    </w:p>
    <w:p w14:paraId="0BEF2D5A">
      <w:r>
        <w:t>2. excuse me  劳驾</w:t>
      </w:r>
    </w:p>
    <w:p w14:paraId="2B7AA203">
      <w:r>
        <w:t>3. purple  adj. 紫色的</w:t>
      </w:r>
    </w:p>
    <w:p w14:paraId="39AE48C8">
      <w:r>
        <w:t>4. crayon  n. 彩色蜡笔</w:t>
      </w:r>
    </w:p>
    <w:p w14:paraId="34E4497F">
      <w:r>
        <w:t>5. five-year-old  adj. 五岁的</w:t>
      </w:r>
    </w:p>
    <w:p w14:paraId="57A42679">
      <w:r>
        <w:t>6. sunshine  n. 阳光</w:t>
      </w:r>
    </w:p>
    <w:p w14:paraId="5F8023B0">
      <w:r>
        <w:t>7. virus  n. 病毒</w:t>
      </w:r>
    </w:p>
    <w:p w14:paraId="41F5C7FE">
      <w:r>
        <w:t>8. afford  v. 买得起</w:t>
      </w:r>
    </w:p>
    <w:p w14:paraId="069C0F15">
      <w:r>
        <w:t>9. disappointment  n. 失望</w:t>
      </w:r>
    </w:p>
    <w:p w14:paraId="7C5089E9">
      <w:r>
        <w:t>10. X-ray  n. X光</w:t>
      </w:r>
    </w:p>
    <w:p w14:paraId="615890A5">
      <w:r>
        <w:t>11. treatment  n. 治疗</w:t>
      </w:r>
    </w:p>
    <w:p w14:paraId="20E5D931">
      <w:r>
        <w:t>12. pocket  n. 口袋</w:t>
      </w:r>
    </w:p>
    <w:p w14:paraId="156D0690">
      <w:r>
        <w:t>13. pocket money  零花钱</w:t>
      </w:r>
    </w:p>
    <w:p w14:paraId="205E5B98">
      <w:r>
        <w:t>14. illness  n. 疾病</w:t>
      </w:r>
    </w:p>
    <w:p w14:paraId="57368B66">
      <w:r>
        <w:t>15. wheelchair  n. 轮椅</w:t>
      </w:r>
    </w:p>
    <w:p w14:paraId="4AA0D4F8">
      <w:r>
        <w:t>16. public  adj. 公共的</w:t>
      </w:r>
    </w:p>
    <w:p w14:paraId="2AEB9621">
      <w:r>
        <w:t>17. go public  公开</w:t>
      </w:r>
    </w:p>
    <w:p w14:paraId="0B7A496D">
      <w:r>
        <w:t>18. mention  v. 提到</w:t>
      </w:r>
    </w:p>
    <w:p w14:paraId="547ABFCD">
      <w:r>
        <w:t>19. directly  adv. 直接地</w:t>
      </w:r>
    </w:p>
    <w:p w14:paraId="5D9C2242">
      <w:r>
        <w:t>20. solution  n. 解决方法</w:t>
      </w:r>
    </w:p>
    <w:p w14:paraId="75B067CD">
      <w:r>
        <w:t>21. bottle  n. 瓶子</w:t>
      </w:r>
    </w:p>
    <w:p w14:paraId="4694F296">
      <w:r>
        <w:t>22. a bottle of  一瓶</w:t>
      </w:r>
    </w:p>
    <w:p w14:paraId="3D950F78">
      <w:r>
        <w:t>23. exam  n. 考试</w:t>
      </w:r>
    </w:p>
    <w:p w14:paraId="7543F2BA">
      <w:r>
        <w:t>24. dialogue  n. 对话</w:t>
      </w:r>
    </w:p>
    <w:p w14:paraId="65210503">
      <w:r>
        <w:t>25. flu  n. 流感</w:t>
      </w:r>
    </w:p>
    <w:p w14:paraId="19141914">
      <w:r>
        <w:t>26. homeless  adj. 无家可归的</w:t>
      </w:r>
    </w:p>
    <w:p w14:paraId="4ACA3890">
      <w:r>
        <w:t>27. soldier  n. 士兵</w:t>
      </w:r>
    </w:p>
    <w:p w14:paraId="16D18538">
      <w:r>
        <w:t>28. fireman  n. 消防员</w:t>
      </w:r>
    </w:p>
    <w:p w14:paraId="15B6BB01">
      <w:r>
        <w:t>29. against  prep. 反对</w:t>
      </w:r>
    </w:p>
    <w:p w14:paraId="06E682AC">
      <w:r>
        <w:t>30. graduate  v. 毕业</w:t>
      </w:r>
    </w:p>
    <w:p w14:paraId="6DF53E6E">
      <w:r>
        <w:t>31. college  n. 大学</w:t>
      </w:r>
    </w:p>
    <w:p w14:paraId="03027B3B">
      <w:r>
        <w:t>32. goodwill  n. 好意</w:t>
      </w:r>
    </w:p>
    <w:p w14:paraId="61A200FC">
      <w:r>
        <w:t>33. warmth  n. 温暖</w:t>
      </w:r>
    </w:p>
    <w:p w14:paraId="5D7177CD">
      <w:r>
        <w:t>34. means  n. 方法</w:t>
      </w:r>
    </w:p>
    <w:p w14:paraId="57C6AF0D">
      <w:r>
        <w:t>35. by no means  绝不</w:t>
      </w:r>
    </w:p>
    <w:p w14:paraId="2A4DA520">
      <w:r>
        <w:t>36. lucky  adj. 幸运的</w:t>
      </w:r>
    </w:p>
    <w:p w14:paraId="36EAE7E8">
      <w:r>
        <w:br w:type="page"/>
      </w:r>
    </w:p>
    <w:p w14:paraId="1607670F">
      <w:pPr>
        <w:pStyle w:val="3"/>
      </w:pPr>
      <w:r>
        <w:t>Unit5</w:t>
      </w:r>
    </w:p>
    <w:p w14:paraId="6AF2A401">
      <w:r>
        <w:t>1. dinosaur  n. 恐龙</w:t>
      </w:r>
    </w:p>
    <w:p w14:paraId="34A3308E">
      <w:r>
        <w:t>2. feather  n. 羽毛</w:t>
      </w:r>
    </w:p>
    <w:p w14:paraId="69B35250">
      <w:r>
        <w:t>3. feather-covered  adj. 羽毛覆盖的</w:t>
      </w:r>
    </w:p>
    <w:p w14:paraId="25F8845A">
      <w:r>
        <w:t>4. lizard  n. 蜥蜴</w:t>
      </w:r>
    </w:p>
    <w:p w14:paraId="2F11CE70">
      <w:r>
        <w:t>5. amber  n. 琥珀</w:t>
      </w:r>
    </w:p>
    <w:p w14:paraId="735525BF">
      <w:r>
        <w:t>6. whether  conj. 是否</w:t>
      </w:r>
    </w:p>
    <w:p w14:paraId="38EB4933">
      <w:r>
        <w:t>7. species  n. 物种</w:t>
      </w:r>
    </w:p>
    <w:p w14:paraId="04D7C1EE">
      <w:r>
        <w:t>8. unknown  adj. 未知的</w:t>
      </w:r>
    </w:p>
    <w:p w14:paraId="6C824E99">
      <w:r>
        <w:t>9. northern  adj. 北部的</w:t>
      </w:r>
    </w:p>
    <w:p w14:paraId="5EEA085A">
      <w:r>
        <w:t>10. African  adj. 非洲的</w:t>
      </w:r>
    </w:p>
    <w:p w14:paraId="3261C9D3">
      <w:r>
        <w:t>11. belief  n. 观点</w:t>
      </w:r>
    </w:p>
    <w:p w14:paraId="1CE081F4">
      <w:r>
        <w:t>12. fully  adv. 完全地</w:t>
      </w:r>
    </w:p>
    <w:p w14:paraId="2A7A7AE9">
      <w:r>
        <w:t>13. unlock  v. 解锁</w:t>
      </w:r>
    </w:p>
    <w:p w14:paraId="2AB1BF4D">
      <w:r>
        <w:t>14. unlock the secrets of sth  揭开……的秘密</w:t>
      </w:r>
    </w:p>
    <w:p w14:paraId="4BFF8EDE">
      <w:r>
        <w:t>15. finding  n. 发现</w:t>
      </w:r>
    </w:p>
    <w:p w14:paraId="4E9E382B">
      <w:r>
        <w:t>16. newspaper  n. 报纸</w:t>
      </w:r>
    </w:p>
    <w:p w14:paraId="57577A41">
      <w:r>
        <w:t>17. writing  n. 写作</w:t>
      </w:r>
    </w:p>
    <w:p w14:paraId="147E5E71">
      <w:r>
        <w:t>18. style  n. 风格</w:t>
      </w:r>
    </w:p>
    <w:p w14:paraId="3A7A6F91">
      <w:r>
        <w:t>19. method  n. 方法</w:t>
      </w:r>
    </w:p>
    <w:p w14:paraId="5939F249">
      <w:r>
        <w:t>20. alive  adj. 生动的</w:t>
      </w:r>
    </w:p>
    <w:p w14:paraId="5F7E73FE">
      <w:r>
        <w:t>21. argument  n. 论点</w:t>
      </w:r>
    </w:p>
    <w:p w14:paraId="2294F795">
      <w:r>
        <w:t>22. board  n. 公告牌</w:t>
      </w:r>
    </w:p>
    <w:p w14:paraId="093F4AAB">
      <w:r>
        <w:t>23. model  n. 模型</w:t>
      </w:r>
    </w:p>
    <w:p w14:paraId="1109FE46">
      <w:r>
        <w:t>24. planet  n. 行星</w:t>
      </w:r>
    </w:p>
    <w:p w14:paraId="7B936559">
      <w:r>
        <w:t>25. true  adj. 真实的</w:t>
      </w:r>
    </w:p>
    <w:p w14:paraId="438FD3EE">
      <w:r>
        <w:t>26. clear  v. 清理</w:t>
      </w:r>
    </w:p>
    <w:p w14:paraId="18ADB38D">
      <w:r>
        <w:t>27. upload  v. 上传</w:t>
      </w:r>
    </w:p>
    <w:p w14:paraId="0EC1C68C">
      <w:r>
        <w:t>28. whale  n. 鲸</w:t>
      </w:r>
    </w:p>
    <w:p w14:paraId="59DFC71F">
      <w:r>
        <w:t>29. boiling  adj. 滚热的</w:t>
      </w:r>
    </w:p>
    <w:p w14:paraId="3A685C70">
      <w:r>
        <w:t>30. chemical  n. 化学物质</w:t>
      </w:r>
    </w:p>
    <w:p w14:paraId="35661F08">
      <w:r>
        <w:t>31. react  v. 起反应</w:t>
      </w:r>
    </w:p>
    <w:p w14:paraId="3B5C1635">
      <w:r>
        <w:t>32. endless  adj. 无尽的</w:t>
      </w:r>
    </w:p>
    <w:p w14:paraId="2F9500CE">
      <w:r>
        <w:t>33. country  n. 国家</w:t>
      </w:r>
    </w:p>
    <w:p w14:paraId="350F86CA">
      <w:r>
        <w:t>34. sight  n. 视力</w:t>
      </w:r>
    </w:p>
    <w:p w14:paraId="33A0C8CA">
      <w:r>
        <w:t>35. anybody  pron. 任何人</w:t>
      </w:r>
    </w:p>
    <w:p w14:paraId="5DCBD960">
      <w:r>
        <w:t>36. magnifier  n. 放大镜</w:t>
      </w:r>
    </w:p>
    <w:p w14:paraId="205A74CB">
      <w:r>
        <w:t>37. wealth  n. 财富</w:t>
      </w:r>
    </w:p>
    <w:p w14:paraId="32F0FB94">
      <w:r>
        <w:t>38. state  n. 国家</w:t>
      </w:r>
    </w:p>
    <w:p w14:paraId="60F496ED">
      <w:r>
        <w:t>39. prize  n. 奖品</w:t>
      </w:r>
    </w:p>
    <w:p w14:paraId="3BD77764">
      <w:r>
        <w:t>40. hardly  adv. 几乎不</w:t>
      </w:r>
    </w:p>
    <w:p w14:paraId="2145FFE4">
      <w:r>
        <w:t>41. belong  v. 属于</w:t>
      </w:r>
    </w:p>
    <w:p w14:paraId="4D5D4BDD">
      <w:r>
        <w:t>42. belong to  属于</w:t>
      </w:r>
    </w:p>
    <w:p w14:paraId="0669949A">
      <w:r>
        <w:t>43. granddaughter  n. 孙女</w:t>
      </w:r>
    </w:p>
    <w:p w14:paraId="29FF5FEE">
      <w:r>
        <w:t>44. softly  adv. 轻柔地</w:t>
      </w:r>
    </w:p>
    <w:p w14:paraId="6159CF76">
      <w:r>
        <w:br w:type="page"/>
      </w:r>
    </w:p>
    <w:p w14:paraId="677D3E53">
      <w:pPr>
        <w:pStyle w:val="3"/>
      </w:pPr>
      <w:r>
        <w:t>Unit6</w:t>
      </w:r>
    </w:p>
    <w:p w14:paraId="3DA8A023">
      <w:r>
        <w:t>1. sweetly  adv. 甜美地</w:t>
      </w:r>
    </w:p>
    <w:p w14:paraId="6FC8E2B4">
      <w:r>
        <w:t>2. villager  n. 村民</w:t>
      </w:r>
    </w:p>
    <w:p w14:paraId="7C1AA9BC">
      <w:r>
        <w:t>3. wheat  n. 小麦</w:t>
      </w:r>
    </w:p>
    <w:p w14:paraId="1B8CE4B4">
      <w:r>
        <w:t>4. childhood  n. 童年</w:t>
      </w:r>
    </w:p>
    <w:p w14:paraId="6E926A05">
      <w:r>
        <w:t>5. countryside  n. 乡村</w:t>
      </w:r>
    </w:p>
    <w:p w14:paraId="558034BE">
      <w:r>
        <w:t>6. province  n. 省</w:t>
      </w:r>
    </w:p>
    <w:p w14:paraId="26CCD424">
      <w:r>
        <w:t>7. especially  adv. 尤其</w:t>
      </w:r>
    </w:p>
    <w:p w14:paraId="04016835">
      <w:r>
        <w:t>8. wisdom  n. 智慧</w:t>
      </w:r>
    </w:p>
    <w:p w14:paraId="46403867">
      <w:r>
        <w:t>9. below  prep. 在……下面</w:t>
      </w:r>
    </w:p>
    <w:p w14:paraId="7DF594F2">
      <w:r>
        <w:t>10. arrival  n. 到来</w:t>
      </w:r>
    </w:p>
    <w:p w14:paraId="61228336">
      <w:r>
        <w:t>11. calendar  n. 历法</w:t>
      </w:r>
    </w:p>
    <w:p w14:paraId="637C6D85">
      <w:r>
        <w:t>12. webpage  n. 网页</w:t>
      </w:r>
    </w:p>
    <w:p w14:paraId="269649A5">
      <w:r>
        <w:t>13. energetic  adj. 精力充沛的</w:t>
      </w:r>
    </w:p>
    <w:p w14:paraId="717CA0BB">
      <w:r>
        <w:t>14. safely  adv. 安全地</w:t>
      </w:r>
    </w:p>
    <w:p w14:paraId="0655322B">
      <w:r>
        <w:t>15. bee-keeping  n. 养蜂</w:t>
      </w:r>
    </w:p>
    <w:p w14:paraId="63519484">
      <w:r>
        <w:t>16. accord  v. 相符</w:t>
      </w:r>
    </w:p>
    <w:p w14:paraId="4AF12F83">
      <w:r>
        <w:t>17. according to  根据</w:t>
      </w:r>
    </w:p>
    <w:p w14:paraId="70AED8C6">
      <w:r>
        <w:t>18. energy  n. 能源</w:t>
      </w:r>
    </w:p>
    <w:p w14:paraId="21B59EBD">
      <w:r>
        <w:t>19. material  n. 材料</w:t>
      </w:r>
    </w:p>
    <w:p w14:paraId="5757A1C9">
      <w:r>
        <w:t>20. desert  n. 沙漠</w:t>
      </w:r>
    </w:p>
    <w:p w14:paraId="00A108B2">
      <w:r>
        <w:t>21. charge  v. 充电</w:t>
      </w:r>
    </w:p>
    <w:p w14:paraId="0C68E28D">
      <w:r>
        <w:t>22. environment  n. 环境</w:t>
      </w:r>
    </w:p>
    <w:p w14:paraId="2231F4BC">
      <w:r>
        <w:t>23. resource  n. 资源</w:t>
      </w:r>
    </w:p>
    <w:p w14:paraId="0C62252A">
      <w:r>
        <w:t>24. natural resources  自然资源</w:t>
      </w:r>
    </w:p>
    <w:p w14:paraId="77FB2AE2">
      <w:r>
        <w:t>25. probably  adv. 可能</w:t>
      </w:r>
    </w:p>
    <w:p w14:paraId="01D7271D">
      <w:r>
        <w:t>26. west  n. 西部</w:t>
      </w:r>
    </w:p>
    <w:p w14:paraId="70B13624">
      <w:r>
        <w:t>27. east  n. 东部</w:t>
      </w:r>
    </w:p>
    <w:p w14:paraId="07968722">
      <w:r>
        <w:t>28. mid-summer  n. 仲夏</w:t>
      </w:r>
    </w:p>
    <w:p w14:paraId="38BC9F9C">
      <w:r>
        <w:t>29. crazy  adj. 疯狂的</w:t>
      </w:r>
    </w:p>
    <w:p w14:paraId="15542E16">
      <w:r>
        <w:t>30. rainfall  n. 雨量</w:t>
      </w:r>
    </w:p>
    <w:p w14:paraId="3881A5E9">
      <w:r>
        <w:t>31. survive  v. 幸存</w:t>
      </w:r>
    </w:p>
    <w:p w14:paraId="1D956AC5">
      <w:r>
        <w:t>32. underground  adj. 地下的</w:t>
      </w:r>
    </w:p>
    <w:p w14:paraId="2ADC7420">
      <w:r>
        <w:t>33. canal  n. 运河</w:t>
      </w:r>
    </w:p>
    <w:p w14:paraId="18411F66">
      <w:r>
        <w:t>34. amazingly  adv. 惊人地</w:t>
      </w:r>
    </w:p>
    <w:p w14:paraId="08111C02">
      <w:r>
        <w:t>35. among  prep. 在……中</w:t>
      </w:r>
    </w:p>
    <w:p w14:paraId="1010934B">
      <w:r>
        <w:t>36. shortage  n. 短缺</w:t>
      </w:r>
    </w:p>
    <w:p w14:paraId="7D71EB74">
      <w:r>
        <w:t>37. increase  n. 增长</w:t>
      </w:r>
    </w:p>
    <w:p w14:paraId="6EDEB485">
      <w:r>
        <w:br w:type="page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FF33E5"/>
    <w:rsid w:val="75CDA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胡梦傑</cp:lastModifiedBy>
  <dcterms:modified xsi:type="dcterms:W3CDTF">2026-02-26T19:06:26Z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2EADA9D5B6645B7D3229A069E7568796_43</vt:lpwstr>
  </property>
</Properties>
</file>